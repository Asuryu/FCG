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219C88" w14:textId="77777777" w:rsidR="003312ED" w:rsidRPr="00D14769" w:rsidRDefault="001663B7">
      <w:pPr>
        <w:pStyle w:val="Title"/>
        <w:rPr>
          <w:lang w:val="pt-PT"/>
        </w:rPr>
      </w:pPr>
      <w:r w:rsidRPr="00D14769">
        <w:rPr>
          <w:lang w:val="pt-PT"/>
        </w:rPr>
        <w:t>Nome do Aluno</w:t>
      </w:r>
    </w:p>
    <w:p w14:paraId="6B7EFD0C" w14:textId="77777777" w:rsidR="003312ED" w:rsidRPr="00D14769" w:rsidRDefault="001663B7">
      <w:pPr>
        <w:pStyle w:val="Subtitle"/>
        <w:rPr>
          <w:lang w:val="pt-PT"/>
        </w:rPr>
      </w:pPr>
      <w:r w:rsidRPr="00D14769">
        <w:rPr>
          <w:lang w:val="pt-PT"/>
        </w:rPr>
        <w:t>Número do Aluno</w:t>
      </w:r>
    </w:p>
    <w:p w14:paraId="01BEA814" w14:textId="77777777" w:rsidR="00D301C6" w:rsidRDefault="00D301C6" w:rsidP="00D301C6">
      <w:pPr>
        <w:rPr>
          <w:lang w:val="pt-PT"/>
        </w:rPr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A57C14" w:rsidRPr="0038172A" w14:paraId="1FBA7755" w14:textId="77777777" w:rsidTr="00864D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A42BE57" w14:textId="77777777" w:rsidR="00A57C14" w:rsidRPr="008C597C" w:rsidRDefault="00A57C14" w:rsidP="00864D1A">
            <w:pPr>
              <w:rPr>
                <w:lang w:val="en-GB"/>
              </w:rPr>
            </w:pPr>
            <w:r w:rsidRPr="00D14769">
              <w:rPr>
                <w:noProof/>
                <w:lang w:val="pt-PT" w:eastAsia="pt-PT"/>
              </w:rPr>
              <mc:AlternateContent>
                <mc:Choice Requires="wpg">
                  <w:drawing>
                    <wp:inline distT="0" distB="0" distL="0" distR="0" wp14:anchorId="569AEAF4" wp14:editId="10347E9E">
                      <wp:extent cx="141605" cy="141605"/>
                      <wp:effectExtent l="0" t="0" r="0" b="0"/>
                      <wp:docPr id="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Rectangle 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Freeform 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group w14:anchorId="572CFD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QgpAgAAJA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">
                      <v:rect id="Rectangle 8" o:spid="_x0000_s1027" alt="Blue rectangle" style="position:absolute;width:141605;height:14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Aa78A&#10;AADaAAAADwAAAGRycy9kb3ducmV2LnhtbERPW2vCMBR+F/wP4Qh709QiW6lGEUEYCGPz8uDboTm2&#10;xeYkJFnb/fvlYbDHj+++2Y2mEz350FpWsFxkIIgrq1uuFVwvx3kBIkRkjZ1lUvBDAXbb6WSDpbYD&#10;f1F/jrVIIRxKVNDE6EopQ9WQwbCwjjhxD+sNxgR9LbXHIYWbTuZZ9ioNtpwaGnR0aKh6nr+NghN+&#10;8BX7RyuLt888c9TdV+6m1Mts3K9BRBrjv/jP/a4VpK3pSroBc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i8BrvwAAANoAAAAPAAAAAAAAAAAAAAAAAJgCAABkcnMvZG93bnJl&#10;di54bWxQSwUGAAAAAAQABAD1AAAAhAMAAAAA&#10;" fillcolor="#2e74b5 [2404]" stroked="f" strokeweight="0"/>
                      <v:shape id="Freeform 9" o:spid="_x0000_s1028" alt="Information icon" style="position:absolute;left:58420;top:22225;width:24765;height:97155;visibility:visible;mso-wrap-style:square;v-text-anchor:top" coordsize="541,2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sOscQA&#10;AADaAAAADwAAAGRycy9kb3ducmV2LnhtbESPQWvCQBSE74X+h+UVems2emg0zSpSKOhBtJreX7Ov&#10;STT7NmZXE/vruwXB4zAz3zDZfDCNuFDnassKRlEMgriwuuZSQb7/eJmAcB5ZY2OZFFzJwXz2+JBh&#10;qm3Pn3TZ+VIECLsUFVTet6mUrqjIoItsSxy8H9sZ9EF2pdQd9gFuGjmO41dpsOawUGFL7xUVx93Z&#10;KNh828Pv/rQtm69Vm1u9LpJtMlHq+WlYvIHwNPh7+NZeagVT+L8Sb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bDrHEAAAA2gAAAA8AAAAAAAAAAAAAAAAAmAIAAGRycy9k&#10;b3ducmV2LnhtbFBLBQYAAAAABAAEAPUAAACJAw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D8CD67E" w14:textId="77777777" w:rsidR="00A57C14" w:rsidRDefault="00A57C14" w:rsidP="00864D1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Preencha os quadros seguintes com muito cuidado e atenção. </w:t>
            </w:r>
          </w:p>
          <w:p w14:paraId="5F0D63CC" w14:textId="77777777" w:rsidR="00A57C14" w:rsidRPr="00EE1A1B" w:rsidRDefault="00A57C14" w:rsidP="00A57C1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facto de não indicar aqui algum elemento pedido pode implicar que o mesmo não venha a ser valorizado</w:t>
            </w:r>
          </w:p>
        </w:tc>
      </w:tr>
    </w:tbl>
    <w:p w14:paraId="4F80B2C6" w14:textId="77777777" w:rsidR="003312ED" w:rsidRPr="00D14769" w:rsidRDefault="00D14769">
      <w:pPr>
        <w:pStyle w:val="Heading1"/>
        <w:rPr>
          <w:lang w:val="pt-PT"/>
        </w:rPr>
      </w:pPr>
      <w:r w:rsidRPr="00D14769">
        <w:rPr>
          <w:lang w:val="pt-PT"/>
        </w:rPr>
        <w:t>MODELAÇÃO</w:t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221"/>
        <w:gridCol w:w="1698"/>
        <w:gridCol w:w="1401"/>
        <w:gridCol w:w="1436"/>
      </w:tblGrid>
      <w:tr w:rsidR="00873D36" w:rsidRPr="00D14769" w14:paraId="057D3981" w14:textId="77777777" w:rsidTr="00873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175726EE" w14:textId="77777777" w:rsidR="00873D36" w:rsidRPr="00D14769" w:rsidRDefault="00873D36" w:rsidP="00873D3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MODELAÇÃO</w:t>
            </w:r>
            <w:r w:rsidR="00F77922">
              <w:rPr>
                <w:lang w:val="pt-PT"/>
              </w:rPr>
              <w:t xml:space="preserve"> (30%)</w:t>
            </w:r>
          </w:p>
        </w:tc>
      </w:tr>
      <w:tr w:rsidR="00D14769" w:rsidRPr="0038172A" w14:paraId="1DEB0380" w14:textId="77777777" w:rsidTr="008C597C">
        <w:tc>
          <w:tcPr>
            <w:tcW w:w="1922" w:type="pct"/>
            <w:vMerge w:val="restart"/>
          </w:tcPr>
          <w:p w14:paraId="3013B074" w14:textId="77777777" w:rsidR="00E01FDD" w:rsidRDefault="00D14769" w:rsidP="00D14769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</w:t>
            </w:r>
            <w:r w:rsidRPr="00D301C6">
              <w:rPr>
                <w:u w:val="single"/>
                <w:lang w:val="pt-PT"/>
              </w:rPr>
              <w:t>5 objetos mais complexos construídos com recurso a malhas</w:t>
            </w:r>
            <w:r w:rsidR="00E01FDD">
              <w:rPr>
                <w:lang w:val="pt-PT"/>
              </w:rPr>
              <w:t>, usando a seguinte estrutura &lt;Nome da Coleção / Nome do Objeto&gt;.</w:t>
            </w:r>
          </w:p>
          <w:p w14:paraId="7E651A85" w14:textId="77777777" w:rsidR="00D14769" w:rsidRPr="00D14769" w:rsidRDefault="00E01FDD" w:rsidP="00E01FDD">
            <w:pPr>
              <w:rPr>
                <w:lang w:val="pt-PT"/>
              </w:rPr>
            </w:pPr>
            <w:r>
              <w:rPr>
                <w:lang w:val="pt-PT"/>
              </w:rPr>
              <w:t>N</w:t>
            </w:r>
            <w:r w:rsidR="00D14769">
              <w:rPr>
                <w:lang w:val="pt-PT"/>
              </w:rPr>
              <w:t>ão deve incluir elementos importados e que não tenha</w:t>
            </w:r>
            <w:r w:rsidR="00873D36">
              <w:rPr>
                <w:lang w:val="pt-PT"/>
              </w:rPr>
              <w:t>m</w:t>
            </w:r>
            <w:r w:rsidR="00D14769">
              <w:rPr>
                <w:lang w:val="pt-PT"/>
              </w:rPr>
              <w:t xml:space="preserve"> sido construídos por si, no </w:t>
            </w:r>
            <w:proofErr w:type="spellStart"/>
            <w:r w:rsidR="00D14769">
              <w:rPr>
                <w:lang w:val="pt-PT"/>
              </w:rPr>
              <w:t>Blender</w:t>
            </w:r>
            <w:proofErr w:type="spellEnd"/>
          </w:p>
        </w:tc>
        <w:tc>
          <w:tcPr>
            <w:tcW w:w="3078" w:type="pct"/>
            <w:gridSpan w:val="4"/>
          </w:tcPr>
          <w:p w14:paraId="07B74BFE" w14:textId="77777777" w:rsidR="00D14769" w:rsidRPr="00D14769" w:rsidRDefault="00873D36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D14769" w:rsidRPr="0038172A" w14:paraId="6B256B60" w14:textId="77777777" w:rsidTr="008C597C">
        <w:tc>
          <w:tcPr>
            <w:tcW w:w="1922" w:type="pct"/>
            <w:vMerge/>
          </w:tcPr>
          <w:p w14:paraId="5BF21021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70619887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D14769" w:rsidRPr="0038172A" w14:paraId="23218232" w14:textId="77777777" w:rsidTr="008C597C">
        <w:tc>
          <w:tcPr>
            <w:tcW w:w="1922" w:type="pct"/>
            <w:vMerge/>
          </w:tcPr>
          <w:p w14:paraId="1595374A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876DDA3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D14769" w:rsidRPr="0038172A" w14:paraId="3FC4065D" w14:textId="77777777" w:rsidTr="008C597C">
        <w:tc>
          <w:tcPr>
            <w:tcW w:w="1922" w:type="pct"/>
            <w:vMerge/>
          </w:tcPr>
          <w:p w14:paraId="578C72AF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42187818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D14769" w:rsidRPr="0038172A" w14:paraId="6C6C9D09" w14:textId="77777777" w:rsidTr="008C597C">
        <w:tc>
          <w:tcPr>
            <w:tcW w:w="1922" w:type="pct"/>
            <w:vMerge/>
          </w:tcPr>
          <w:p w14:paraId="5E34E8DD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ED64047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8C597C" w:rsidRPr="008C597C" w14:paraId="2371E51F" w14:textId="77777777" w:rsidTr="008C597C">
        <w:tc>
          <w:tcPr>
            <w:tcW w:w="1922" w:type="pct"/>
          </w:tcPr>
          <w:p w14:paraId="1DD159C8" w14:textId="77777777" w:rsidR="008C597C" w:rsidRPr="00D14769" w:rsidRDefault="008C597C" w:rsidP="008C597C">
            <w:pPr>
              <w:rPr>
                <w:lang w:val="pt-PT"/>
              </w:rPr>
            </w:pPr>
            <w:r>
              <w:rPr>
                <w:lang w:val="pt-PT"/>
              </w:rPr>
              <w:t>Da lista apresentada, selecione os modificadores que usou durante o pro</w:t>
            </w:r>
            <w:r w:rsidR="00E01FDD">
              <w:rPr>
                <w:lang w:val="pt-PT"/>
              </w:rPr>
              <w:t>cesso de M</w:t>
            </w:r>
            <w:r>
              <w:rPr>
                <w:lang w:val="pt-PT"/>
              </w:rPr>
              <w:t>odelação (mínimo 4)</w:t>
            </w:r>
          </w:p>
        </w:tc>
        <w:tc>
          <w:tcPr>
            <w:tcW w:w="653" w:type="pct"/>
          </w:tcPr>
          <w:p w14:paraId="036E1CB6" w14:textId="77777777" w:rsidR="008C597C" w:rsidRPr="008C597C" w:rsidRDefault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>
              <w:rPr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Array</w:t>
            </w:r>
            <w:proofErr w:type="spellEnd"/>
          </w:p>
          <w:p w14:paraId="3250176F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Bevel</w:t>
            </w:r>
            <w:proofErr w:type="spellEnd"/>
          </w:p>
          <w:p w14:paraId="459FC255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Booelan</w:t>
            </w:r>
            <w:proofErr w:type="spellEnd"/>
          </w:p>
          <w:p w14:paraId="1CEF1BE2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Mask</w:t>
            </w:r>
            <w:proofErr w:type="spellEnd"/>
          </w:p>
          <w:p w14:paraId="1C0D8140" w14:textId="77777777" w:rsidR="008C597C" w:rsidRDefault="008C597C" w:rsidP="008C597C">
            <w:pPr>
              <w:rPr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Pr="008C597C">
              <w:rPr>
                <w:rFonts w:ascii="Lucida Sans Unicode" w:hAnsi="Lucida Sans Unicode" w:cs="Lucida Sans Unicode"/>
                <w:lang w:val="pt-PT"/>
              </w:rPr>
              <w:t>Mirror</w:t>
            </w:r>
            <w:proofErr w:type="spellEnd"/>
          </w:p>
        </w:tc>
        <w:tc>
          <w:tcPr>
            <w:tcW w:w="908" w:type="pct"/>
          </w:tcPr>
          <w:p w14:paraId="4D24270D" w14:textId="77777777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Screw</w:t>
            </w:r>
          </w:p>
          <w:p w14:paraId="7EFAFD67" w14:textId="77777777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Skin</w:t>
            </w:r>
          </w:p>
          <w:p w14:paraId="7DD856E5" w14:textId="77777777" w:rsidR="008C597C" w:rsidRPr="00EE4B87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Solidify</w:t>
            </w:r>
          </w:p>
          <w:p w14:paraId="6F8A8068" w14:textId="7FDD041C" w:rsidR="008C597C" w:rsidRPr="00EE4B87" w:rsidRDefault="0016056E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proofErr w:type="spellStart"/>
            <w:r w:rsidR="008C597C" w:rsidRPr="00EE4B87">
              <w:rPr>
                <w:rFonts w:ascii="Lucida Sans Unicode" w:hAnsi="Lucida Sans Unicode" w:cs="Lucida Sans Unicode"/>
                <w:lang w:val="en-GB"/>
              </w:rPr>
              <w:t>Subdivi</w:t>
            </w:r>
            <w:proofErr w:type="spellEnd"/>
            <w:r w:rsidR="008C597C" w:rsidRPr="00EE4B87">
              <w:rPr>
                <w:rFonts w:ascii="Lucida Sans Unicode" w:hAnsi="Lucida Sans Unicode" w:cs="Lucida Sans Unicode"/>
                <w:lang w:val="en-GB"/>
              </w:rPr>
              <w:t>. Surf.</w:t>
            </w:r>
          </w:p>
          <w:p w14:paraId="2F6D014E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>
              <w:rPr>
                <w:rFonts w:ascii="Lucida Sans Unicode" w:hAnsi="Lucida Sans Unicode" w:cs="Lucida Sans Unicode"/>
                <w:lang w:val="pt-PT"/>
              </w:rPr>
              <w:t>Wireframe</w:t>
            </w:r>
            <w:proofErr w:type="spellEnd"/>
          </w:p>
        </w:tc>
        <w:tc>
          <w:tcPr>
            <w:tcW w:w="749" w:type="pct"/>
          </w:tcPr>
          <w:p w14:paraId="03D7D9FE" w14:textId="77777777" w:rsid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Curve</w:t>
            </w:r>
          </w:p>
          <w:p w14:paraId="0AD291C9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Displace</w:t>
            </w:r>
          </w:p>
          <w:p w14:paraId="4B2F7B73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Hook</w:t>
            </w:r>
          </w:p>
          <w:p w14:paraId="779FC3CA" w14:textId="77777777" w:rsidR="008C597C" w:rsidRPr="00F77922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Lattice</w:t>
            </w:r>
          </w:p>
          <w:p w14:paraId="4727147E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Mesh Def.</w:t>
            </w:r>
          </w:p>
        </w:tc>
        <w:tc>
          <w:tcPr>
            <w:tcW w:w="768" w:type="pct"/>
          </w:tcPr>
          <w:p w14:paraId="414A0635" w14:textId="77777777" w:rsid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Simple D.</w:t>
            </w:r>
          </w:p>
          <w:p w14:paraId="4FDCF053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Smooth</w:t>
            </w:r>
          </w:p>
          <w:p w14:paraId="69FC8E85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Surf. D</w:t>
            </w:r>
            <w:r>
              <w:rPr>
                <w:rFonts w:ascii="Lucida Sans Unicode" w:hAnsi="Lucida Sans Unicode" w:cs="Lucida Sans Unicode"/>
                <w:lang w:val="en-GB"/>
              </w:rPr>
              <w:t>ef.</w:t>
            </w:r>
          </w:p>
          <w:p w14:paraId="18F47383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Warp</w:t>
            </w:r>
          </w:p>
          <w:p w14:paraId="75003158" w14:textId="77777777" w:rsidR="008C597C" w:rsidRPr="008C597C" w:rsidRDefault="008C597C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Wave</w:t>
            </w:r>
          </w:p>
        </w:tc>
      </w:tr>
      <w:tr w:rsidR="008C597C" w:rsidRPr="0038172A" w14:paraId="68EF11E0" w14:textId="77777777" w:rsidTr="008C597C">
        <w:tc>
          <w:tcPr>
            <w:tcW w:w="1922" w:type="pct"/>
          </w:tcPr>
          <w:p w14:paraId="7FAB4693" w14:textId="1A9A1D8F" w:rsidR="008C597C" w:rsidRPr="00E01FDD" w:rsidRDefault="00E01FDD" w:rsidP="00E01FDD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baseados em imagens, bem como o nome dos ficheiros das imagens que usou como base para a modelação.</w:t>
            </w:r>
          </w:p>
        </w:tc>
        <w:tc>
          <w:tcPr>
            <w:tcW w:w="1561" w:type="pct"/>
            <w:gridSpan w:val="2"/>
          </w:tcPr>
          <w:p w14:paraId="68BF7082" w14:textId="77777777" w:rsidR="008C597C" w:rsidRPr="00E01FDD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gramStart"/>
            <w:r>
              <w:rPr>
                <w:lang w:val="pt-PT"/>
              </w:rPr>
              <w:t>imagem.png</w:t>
            </w:r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134C15DA" w14:textId="77777777" w:rsidR="008C597C" w:rsidRPr="00E01FDD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38172A" w14:paraId="2A7DACDD" w14:textId="77777777" w:rsidTr="00864D1A">
        <w:tc>
          <w:tcPr>
            <w:tcW w:w="1922" w:type="pct"/>
          </w:tcPr>
          <w:p w14:paraId="368DBBBB" w14:textId="1FF2B56A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</w:t>
            </w:r>
            <w:r w:rsidR="00932E64">
              <w:rPr>
                <w:lang w:val="pt-PT"/>
              </w:rPr>
              <w:t xml:space="preserve">objetos baseados em curvas de </w:t>
            </w:r>
            <w:proofErr w:type="spellStart"/>
            <w:r w:rsidR="00932E64">
              <w:rPr>
                <w:lang w:val="pt-PT"/>
              </w:rPr>
              <w:t>Bé</w:t>
            </w:r>
            <w:r>
              <w:rPr>
                <w:lang w:val="pt-PT"/>
              </w:rPr>
              <w:t>zier</w:t>
            </w:r>
            <w:proofErr w:type="spellEnd"/>
            <w:r>
              <w:rPr>
                <w:lang w:val="pt-PT"/>
              </w:rPr>
              <w:t>. (</w:t>
            </w:r>
            <w:r w:rsidR="00932E64">
              <w:rPr>
                <w:lang w:val="pt-PT"/>
              </w:rPr>
              <w:t>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7667CA59" w14:textId="77777777" w:rsidR="00A57C14" w:rsidRPr="00E01FDD" w:rsidRDefault="00A57C14" w:rsidP="00A57C14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proofErr w:type="gramStart"/>
            <w:r>
              <w:rPr>
                <w:lang w:val="pt-PT"/>
              </w:rPr>
              <w:t>nome_do_ficheiro.blend</w:t>
            </w:r>
            <w:proofErr w:type="spellEnd"/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06CABB3C" w14:textId="77777777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38172A" w14:paraId="71ADA7D6" w14:textId="77777777" w:rsidTr="00864D1A">
        <w:tc>
          <w:tcPr>
            <w:tcW w:w="1922" w:type="pct"/>
          </w:tcPr>
          <w:p w14:paraId="325D5960" w14:textId="0EF351A7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baseados em </w:t>
            </w:r>
            <w:proofErr w:type="spellStart"/>
            <w:r>
              <w:rPr>
                <w:lang w:val="pt-PT"/>
              </w:rPr>
              <w:t>Nurbs</w:t>
            </w:r>
            <w:proofErr w:type="spellEnd"/>
            <w:r w:rsidR="00932E64">
              <w:rPr>
                <w:lang w:val="pt-PT"/>
              </w:rPr>
              <w:t>. (mínimo: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423A8F77" w14:textId="77777777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proofErr w:type="gramStart"/>
            <w:r>
              <w:rPr>
                <w:lang w:val="pt-PT"/>
              </w:rPr>
              <w:t>nome_do_ficheiro.blend</w:t>
            </w:r>
            <w:proofErr w:type="spellEnd"/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5B9EAF08" w14:textId="77777777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</w:tbl>
    <w:p w14:paraId="2E0CA618" w14:textId="77777777" w:rsidR="003312ED" w:rsidRDefault="003312ED">
      <w:pPr>
        <w:rPr>
          <w:lang w:val="pt-PT"/>
        </w:rPr>
      </w:pPr>
    </w:p>
    <w:p w14:paraId="364CA92E" w14:textId="77777777" w:rsidR="00A57C14" w:rsidRDefault="00A57C14">
      <w:pPr>
        <w:rPr>
          <w:lang w:val="pt-PT"/>
        </w:rPr>
      </w:pPr>
      <w:r>
        <w:rPr>
          <w:lang w:val="pt-PT"/>
        </w:rPr>
        <w:br w:type="page"/>
      </w:r>
      <w:bookmarkStart w:id="0" w:name="_GoBack"/>
      <w:bookmarkEnd w:id="0"/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503"/>
        <w:gridCol w:w="1416"/>
        <w:gridCol w:w="1401"/>
        <w:gridCol w:w="1436"/>
      </w:tblGrid>
      <w:tr w:rsidR="00F77922" w:rsidRPr="00D14769" w14:paraId="32214244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360327F9" w14:textId="77777777" w:rsidR="00F77922" w:rsidRPr="00D14769" w:rsidRDefault="00F77922" w:rsidP="00F7792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ANIMAÇÃO (25%)</w:t>
            </w:r>
          </w:p>
        </w:tc>
      </w:tr>
      <w:tr w:rsidR="00F77922" w:rsidRPr="0038172A" w14:paraId="7363B294" w14:textId="77777777" w:rsidTr="00864D1A">
        <w:tc>
          <w:tcPr>
            <w:tcW w:w="1922" w:type="pct"/>
            <w:vMerge w:val="restart"/>
          </w:tcPr>
          <w:p w14:paraId="40F7F721" w14:textId="26F81FE5" w:rsidR="00F77922" w:rsidRPr="00932E64" w:rsidRDefault="00F77922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objetos </w:t>
            </w:r>
            <w:r w:rsidR="00886ACB">
              <w:rPr>
                <w:lang w:val="pt-PT"/>
              </w:rPr>
              <w:t xml:space="preserve">onde fez animação com recurso a </w:t>
            </w:r>
            <w:proofErr w:type="spellStart"/>
            <w:r w:rsidR="00886ACB" w:rsidRPr="00886ACB">
              <w:rPr>
                <w:i/>
                <w:lang w:val="pt-PT"/>
              </w:rPr>
              <w:t>shapekeys</w:t>
            </w:r>
            <w:proofErr w:type="spellEnd"/>
            <w:r w:rsidR="00932E64">
              <w:rPr>
                <w:i/>
                <w:lang w:val="pt-PT"/>
              </w:rPr>
              <w:t xml:space="preserve"> </w:t>
            </w:r>
            <w:r w:rsidR="00932E64">
              <w:rPr>
                <w:lang w:val="pt-PT"/>
              </w:rPr>
              <w:t xml:space="preserve">(mínimo 2 </w:t>
            </w:r>
            <w:proofErr w:type="spellStart"/>
            <w:r w:rsidR="00932E64" w:rsidRPr="00932E64">
              <w:rPr>
                <w:i/>
                <w:lang w:val="pt-PT"/>
              </w:rPr>
              <w:t>shapekey</w:t>
            </w:r>
            <w:r w:rsidR="00932E64">
              <w:rPr>
                <w:lang w:val="pt-PT"/>
              </w:rPr>
              <w:t>s</w:t>
            </w:r>
            <w:proofErr w:type="spellEnd"/>
            <w:r w:rsidR="00932E64">
              <w:rPr>
                <w:lang w:val="pt-PT"/>
              </w:rPr>
              <w:t>)</w:t>
            </w:r>
          </w:p>
        </w:tc>
        <w:tc>
          <w:tcPr>
            <w:tcW w:w="3078" w:type="pct"/>
            <w:gridSpan w:val="4"/>
          </w:tcPr>
          <w:p w14:paraId="03D09152" w14:textId="77777777" w:rsidR="00F77922" w:rsidRPr="00D14769" w:rsidRDefault="00F77922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F77922" w:rsidRPr="0038172A" w14:paraId="684A554E" w14:textId="77777777" w:rsidTr="00864D1A">
        <w:tc>
          <w:tcPr>
            <w:tcW w:w="1922" w:type="pct"/>
            <w:vMerge/>
          </w:tcPr>
          <w:p w14:paraId="52C6D605" w14:textId="77777777" w:rsidR="00F77922" w:rsidRPr="00D14769" w:rsidRDefault="00F77922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310D5A34" w14:textId="77777777" w:rsidR="00F77922" w:rsidRPr="00D14769" w:rsidRDefault="00F77922" w:rsidP="00864D1A">
            <w:pPr>
              <w:rPr>
                <w:lang w:val="pt-PT"/>
              </w:rPr>
            </w:pPr>
          </w:p>
        </w:tc>
      </w:tr>
      <w:tr w:rsidR="00886ACB" w:rsidRPr="0038172A" w14:paraId="74DA1166" w14:textId="77777777" w:rsidTr="00864D1A">
        <w:tc>
          <w:tcPr>
            <w:tcW w:w="1922" w:type="pct"/>
            <w:vMerge w:val="restart"/>
          </w:tcPr>
          <w:p w14:paraId="06B77811" w14:textId="17EC547C" w:rsidR="00886ACB" w:rsidRPr="00D14769" w:rsidRDefault="00886ACB" w:rsidP="00932E64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armaduras criadas </w:t>
            </w:r>
            <w:r w:rsidR="00932E64">
              <w:rPr>
                <w:lang w:val="pt-PT"/>
              </w:rPr>
              <w:t xml:space="preserve">e animadas </w:t>
            </w:r>
            <w:r>
              <w:rPr>
                <w:lang w:val="pt-PT"/>
              </w:rPr>
              <w:t>pelo aluno</w:t>
            </w:r>
            <w:r w:rsidR="00932E64">
              <w:rPr>
                <w:lang w:val="pt-PT"/>
              </w:rPr>
              <w:t xml:space="preserve"> (mínimo: 1)</w:t>
            </w:r>
          </w:p>
        </w:tc>
        <w:tc>
          <w:tcPr>
            <w:tcW w:w="3078" w:type="pct"/>
            <w:gridSpan w:val="4"/>
          </w:tcPr>
          <w:p w14:paraId="4785D8C6" w14:textId="77777777" w:rsidR="00886ACB" w:rsidRPr="00D14769" w:rsidRDefault="00886ACB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886ACB" w:rsidRPr="0038172A" w14:paraId="322A2DA6" w14:textId="77777777" w:rsidTr="00864D1A">
        <w:tc>
          <w:tcPr>
            <w:tcW w:w="1922" w:type="pct"/>
            <w:vMerge/>
          </w:tcPr>
          <w:p w14:paraId="6CDA5E5A" w14:textId="77777777" w:rsidR="00886ACB" w:rsidRPr="00D14769" w:rsidRDefault="00886ACB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0629CE8" w14:textId="77777777" w:rsidR="00886ACB" w:rsidRPr="00D14769" w:rsidRDefault="00886ACB" w:rsidP="00864D1A">
            <w:pPr>
              <w:rPr>
                <w:lang w:val="pt-PT"/>
              </w:rPr>
            </w:pPr>
          </w:p>
        </w:tc>
      </w:tr>
      <w:tr w:rsidR="00886ACB" w:rsidRPr="0038172A" w14:paraId="012ED929" w14:textId="77777777" w:rsidTr="00864D1A">
        <w:tc>
          <w:tcPr>
            <w:tcW w:w="1922" w:type="pct"/>
            <w:vMerge w:val="restart"/>
          </w:tcPr>
          <w:p w14:paraId="17260A15" w14:textId="33C603F1" w:rsidR="00886ACB" w:rsidRPr="00D14769" w:rsidRDefault="00886ACB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de armaduras importadas e animadas pelo aluno</w:t>
            </w:r>
            <w:r w:rsidR="00932E64">
              <w:rPr>
                <w:lang w:val="pt-PT"/>
              </w:rPr>
              <w:t xml:space="preserve"> (opcional)</w:t>
            </w:r>
          </w:p>
        </w:tc>
        <w:tc>
          <w:tcPr>
            <w:tcW w:w="3078" w:type="pct"/>
            <w:gridSpan w:val="4"/>
          </w:tcPr>
          <w:p w14:paraId="295D73C3" w14:textId="77777777" w:rsidR="00886ACB" w:rsidRPr="00D14769" w:rsidRDefault="00886ACB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886ACB" w:rsidRPr="0038172A" w14:paraId="717B461E" w14:textId="77777777" w:rsidTr="00864D1A">
        <w:tc>
          <w:tcPr>
            <w:tcW w:w="1922" w:type="pct"/>
            <w:vMerge/>
          </w:tcPr>
          <w:p w14:paraId="7D4D9AC9" w14:textId="77777777" w:rsidR="00886ACB" w:rsidRPr="00D14769" w:rsidRDefault="00886ACB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5380742" w14:textId="77777777" w:rsidR="00886ACB" w:rsidRPr="00D14769" w:rsidRDefault="00886ACB" w:rsidP="00864D1A">
            <w:pPr>
              <w:rPr>
                <w:lang w:val="pt-PT"/>
              </w:rPr>
            </w:pPr>
          </w:p>
        </w:tc>
      </w:tr>
      <w:tr w:rsidR="00886ACB" w:rsidRPr="00D14769" w14:paraId="0AF29DD6" w14:textId="77777777" w:rsidTr="00F72023">
        <w:tc>
          <w:tcPr>
            <w:tcW w:w="1922" w:type="pct"/>
          </w:tcPr>
          <w:p w14:paraId="213DD041" w14:textId="77777777" w:rsidR="00886ACB" w:rsidRPr="00F72023" w:rsidRDefault="00886ACB" w:rsidP="00886ACB">
            <w:pPr>
              <w:rPr>
                <w:i/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proofErr w:type="gramStart"/>
            <w:r w:rsidRPr="00886ACB">
              <w:rPr>
                <w:i/>
                <w:lang w:val="pt-PT"/>
              </w:rPr>
              <w:t>frames</w:t>
            </w:r>
            <w:proofErr w:type="spellEnd"/>
            <w:proofErr w:type="gramEnd"/>
            <w:r>
              <w:rPr>
                <w:lang w:val="pt-PT"/>
              </w:rPr>
              <w:t xml:space="preserve"> existem </w:t>
            </w:r>
            <w:r w:rsidR="00F72023">
              <w:rPr>
                <w:lang w:val="pt-PT"/>
              </w:rPr>
              <w:t xml:space="preserve">outras </w:t>
            </w:r>
            <w:r>
              <w:rPr>
                <w:lang w:val="pt-PT"/>
              </w:rPr>
              <w:t xml:space="preserve">animações por </w:t>
            </w:r>
            <w:proofErr w:type="spellStart"/>
            <w:r w:rsidRPr="00886ACB">
              <w:rPr>
                <w:i/>
                <w:lang w:val="pt-PT"/>
              </w:rPr>
              <w:t>keyframes</w:t>
            </w:r>
            <w:proofErr w:type="spellEnd"/>
            <w:r w:rsidR="00F72023">
              <w:rPr>
                <w:lang w:val="pt-PT"/>
              </w:rPr>
              <w:t xml:space="preserve"> (não aplicadas a armaduras nem a </w:t>
            </w:r>
            <w:proofErr w:type="spellStart"/>
            <w:r w:rsidR="00F72023">
              <w:rPr>
                <w:i/>
                <w:lang w:val="pt-PT"/>
              </w:rPr>
              <w:t>shapekeys</w:t>
            </w:r>
            <w:proofErr w:type="spellEnd"/>
            <w:r w:rsidR="00F72023">
              <w:rPr>
                <w:i/>
                <w:lang w:val="pt-PT"/>
              </w:rPr>
              <w:t>)</w:t>
            </w:r>
          </w:p>
        </w:tc>
        <w:tc>
          <w:tcPr>
            <w:tcW w:w="804" w:type="pct"/>
          </w:tcPr>
          <w:p w14:paraId="5B6B220E" w14:textId="7777777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</w:r>
            <w:r w:rsidR="00886ACB">
              <w:rPr>
                <w:lang w:val="pt-PT"/>
              </w:rPr>
              <w:t>__________</w:t>
            </w:r>
          </w:p>
        </w:tc>
        <w:tc>
          <w:tcPr>
            <w:tcW w:w="757" w:type="pct"/>
          </w:tcPr>
          <w:p w14:paraId="38066820" w14:textId="7777777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  <w:tc>
          <w:tcPr>
            <w:tcW w:w="749" w:type="pct"/>
          </w:tcPr>
          <w:p w14:paraId="68D562D2" w14:textId="7777777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  <w:tc>
          <w:tcPr>
            <w:tcW w:w="768" w:type="pct"/>
          </w:tcPr>
          <w:p w14:paraId="5D3D1244" w14:textId="77777777" w:rsidR="00886ACB" w:rsidRPr="00D14769" w:rsidRDefault="00F72023" w:rsidP="00864D1A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</w:tr>
      <w:tr w:rsidR="00F77922" w:rsidRPr="008C597C" w14:paraId="4444A6A5" w14:textId="77777777" w:rsidTr="00F72023">
        <w:tc>
          <w:tcPr>
            <w:tcW w:w="1922" w:type="pct"/>
            <w:vMerge w:val="restart"/>
          </w:tcPr>
          <w:p w14:paraId="189DDA22" w14:textId="77777777" w:rsidR="00F77922" w:rsidRPr="00D14769" w:rsidRDefault="00F77922" w:rsidP="00886ACB">
            <w:pPr>
              <w:rPr>
                <w:lang w:val="pt-PT"/>
              </w:rPr>
            </w:pPr>
            <w:r>
              <w:rPr>
                <w:lang w:val="pt-PT"/>
              </w:rPr>
              <w:t>D</w:t>
            </w:r>
            <w:r w:rsidR="00886ACB">
              <w:rPr>
                <w:lang w:val="pt-PT"/>
              </w:rPr>
              <w:t>a lista apresentada, selecione a</w:t>
            </w:r>
            <w:r>
              <w:rPr>
                <w:lang w:val="pt-PT"/>
              </w:rPr>
              <w:t xml:space="preserve">s </w:t>
            </w:r>
            <w:r w:rsidR="00886ACB">
              <w:rPr>
                <w:lang w:val="pt-PT"/>
              </w:rPr>
              <w:t xml:space="preserve">simulações físicas </w:t>
            </w:r>
            <w:r>
              <w:rPr>
                <w:lang w:val="pt-PT"/>
              </w:rPr>
              <w:t xml:space="preserve">que usou (mínimo </w:t>
            </w:r>
            <w:r w:rsidR="00886ACB">
              <w:rPr>
                <w:lang w:val="pt-PT"/>
              </w:rPr>
              <w:t>1</w:t>
            </w:r>
            <w:r>
              <w:rPr>
                <w:lang w:val="pt-PT"/>
              </w:rPr>
              <w:t>)</w:t>
            </w:r>
          </w:p>
        </w:tc>
        <w:tc>
          <w:tcPr>
            <w:tcW w:w="804" w:type="pct"/>
          </w:tcPr>
          <w:p w14:paraId="7AC61773" w14:textId="77777777" w:rsidR="00F77922" w:rsidRPr="008C597C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>
              <w:rPr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Cloth</w:t>
            </w:r>
            <w:proofErr w:type="spellEnd"/>
          </w:p>
          <w:p w14:paraId="1C7E9376" w14:textId="77777777" w:rsidR="00F77922" w:rsidRPr="00886ACB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Fluid</w:t>
            </w:r>
            <w:proofErr w:type="spellEnd"/>
          </w:p>
        </w:tc>
        <w:tc>
          <w:tcPr>
            <w:tcW w:w="757" w:type="pct"/>
          </w:tcPr>
          <w:p w14:paraId="3EEBD2EF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 w:rsidR="00886ACB" w:rsidRPr="00F72023">
              <w:rPr>
                <w:rFonts w:ascii="Lucida Sans Unicode" w:hAnsi="Lucida Sans Unicode" w:cs="Lucida Sans Unicode"/>
                <w:lang w:val="pt-PT"/>
              </w:rPr>
              <w:t>Collision</w:t>
            </w:r>
            <w:proofErr w:type="spellEnd"/>
          </w:p>
          <w:p w14:paraId="7807F615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>□ S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oft Body</w:t>
            </w:r>
          </w:p>
        </w:tc>
        <w:tc>
          <w:tcPr>
            <w:tcW w:w="749" w:type="pct"/>
          </w:tcPr>
          <w:p w14:paraId="64788CF8" w14:textId="77777777" w:rsidR="00F77922" w:rsidRPr="00F72023" w:rsidRDefault="00F77922" w:rsidP="00864D1A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Explode</w:t>
            </w:r>
          </w:p>
        </w:tc>
        <w:tc>
          <w:tcPr>
            <w:tcW w:w="768" w:type="pct"/>
          </w:tcPr>
          <w:p w14:paraId="7FC50458" w14:textId="77777777" w:rsidR="00F77922" w:rsidRPr="008C597C" w:rsidRDefault="00F77922" w:rsidP="00864D1A">
            <w:pPr>
              <w:rPr>
                <w:rFonts w:ascii="Lucida Sans Unicode" w:hAnsi="Lucida Sans Unicode" w:cs="Lucida Sans Unicode"/>
                <w:lang w:val="en-GB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>
              <w:rPr>
                <w:rFonts w:ascii="Lucida Sans Unicode" w:hAnsi="Lucida Sans Unicode" w:cs="Lucida Sans Unicode"/>
                <w:lang w:val="en-GB"/>
              </w:rPr>
              <w:t>Ocean</w:t>
            </w:r>
          </w:p>
        </w:tc>
      </w:tr>
      <w:tr w:rsidR="00F77922" w:rsidRPr="008C597C" w14:paraId="18E12727" w14:textId="77777777" w:rsidTr="00864D1A">
        <w:trPr>
          <w:trHeight w:val="523"/>
        </w:trPr>
        <w:tc>
          <w:tcPr>
            <w:tcW w:w="1922" w:type="pct"/>
            <w:vMerge/>
          </w:tcPr>
          <w:p w14:paraId="18B9D964" w14:textId="77777777" w:rsidR="00F77922" w:rsidRPr="008C597C" w:rsidRDefault="00F77922" w:rsidP="00864D1A">
            <w:pPr>
              <w:rPr>
                <w:lang w:val="en-GB"/>
              </w:rPr>
            </w:pPr>
          </w:p>
        </w:tc>
        <w:tc>
          <w:tcPr>
            <w:tcW w:w="3078" w:type="pct"/>
            <w:gridSpan w:val="4"/>
          </w:tcPr>
          <w:p w14:paraId="2CD595D0" w14:textId="77777777" w:rsidR="00F77922" w:rsidRPr="008C597C" w:rsidRDefault="00F77922" w:rsidP="00864D1A">
            <w:pPr>
              <w:rPr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Pr="008C597C">
              <w:rPr>
                <w:lang w:val="en-GB"/>
              </w:rPr>
              <w:t xml:space="preserve"> Outros. </w:t>
            </w:r>
            <w:proofErr w:type="spellStart"/>
            <w:r>
              <w:rPr>
                <w:lang w:val="en-GB"/>
              </w:rPr>
              <w:t>Quais</w:t>
            </w:r>
            <w:proofErr w:type="spellEnd"/>
            <w:proofErr w:type="gramStart"/>
            <w:r>
              <w:rPr>
                <w:lang w:val="en-GB"/>
              </w:rPr>
              <w:t>?_</w:t>
            </w:r>
            <w:proofErr w:type="gramEnd"/>
            <w:r>
              <w:rPr>
                <w:lang w:val="en-GB"/>
              </w:rPr>
              <w:t>______________________________________</w:t>
            </w:r>
          </w:p>
        </w:tc>
      </w:tr>
    </w:tbl>
    <w:p w14:paraId="10A7CDCD" w14:textId="77777777" w:rsidR="003312ED" w:rsidRDefault="003312ED" w:rsidP="008D6D77">
      <w:pPr>
        <w:rPr>
          <w:lang w:val="pt-PT"/>
        </w:rPr>
      </w:pPr>
    </w:p>
    <w:p w14:paraId="11518527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ayout w:type="fixed"/>
        <w:tblLook w:val="04A0" w:firstRow="1" w:lastRow="0" w:firstColumn="1" w:lastColumn="0" w:noHBand="0" w:noVBand="1"/>
        <w:tblDescription w:val="Table to enter Name, Title, and Date"/>
      </w:tblPr>
      <w:tblGrid>
        <w:gridCol w:w="2830"/>
        <w:gridCol w:w="3261"/>
        <w:gridCol w:w="3259"/>
      </w:tblGrid>
      <w:tr w:rsidR="004453E2" w:rsidRPr="00D14769" w14:paraId="0B73DABE" w14:textId="77777777" w:rsidTr="00117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4F33A5FE" w14:textId="77777777" w:rsidR="004453E2" w:rsidRPr="00D14769" w:rsidRDefault="004453E2" w:rsidP="001175E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ILUMINAÇÃO (15%)</w:t>
            </w:r>
          </w:p>
        </w:tc>
      </w:tr>
      <w:tr w:rsidR="004453E2" w:rsidRPr="0038172A" w14:paraId="23CD8D1A" w14:textId="77777777" w:rsidTr="001175E2">
        <w:tc>
          <w:tcPr>
            <w:tcW w:w="1513" w:type="pct"/>
            <w:vMerge w:val="restart"/>
          </w:tcPr>
          <w:p w14:paraId="769B59DA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Cenas que foram iluminadas por pelo menos 3 luzes (Principal, Preenchimento e Recorte). Indique em que </w:t>
            </w:r>
            <w:proofErr w:type="spellStart"/>
            <w:proofErr w:type="gramStart"/>
            <w:r w:rsidRPr="00926DA6">
              <w:rPr>
                <w:i/>
                <w:lang w:val="pt-PT"/>
              </w:rPr>
              <w:t>frame</w:t>
            </w:r>
            <w:proofErr w:type="spellEnd"/>
            <w:proofErr w:type="gramEnd"/>
            <w:r>
              <w:rPr>
                <w:lang w:val="pt-PT"/>
              </w:rPr>
              <w:t xml:space="preserve"> foram retiradas estas imagens: _______</w:t>
            </w:r>
          </w:p>
          <w:p w14:paraId="40D2EE31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Quais os tipos de luz no </w:t>
            </w:r>
            <w:proofErr w:type="spellStart"/>
            <w:r>
              <w:rPr>
                <w:lang w:val="pt-PT"/>
              </w:rPr>
              <w:t>Blender</w:t>
            </w:r>
            <w:proofErr w:type="spellEnd"/>
            <w:r>
              <w:rPr>
                <w:lang w:val="pt-PT"/>
              </w:rPr>
              <w:t xml:space="preserve"> que foram usadas </w:t>
            </w:r>
            <w:proofErr w:type="gramStart"/>
            <w:r>
              <w:rPr>
                <w:lang w:val="pt-PT"/>
              </w:rPr>
              <w:t xml:space="preserve">neste </w:t>
            </w:r>
            <w:proofErr w:type="spellStart"/>
            <w:r w:rsidRPr="00926DA6">
              <w:rPr>
                <w:i/>
                <w:lang w:val="pt-PT"/>
              </w:rPr>
              <w:t>frame</w:t>
            </w:r>
            <w:proofErr w:type="spellEnd"/>
            <w:proofErr w:type="gramEnd"/>
            <w:r>
              <w:rPr>
                <w:lang w:val="pt-PT"/>
              </w:rPr>
              <w:t>: ___________________</w:t>
            </w:r>
          </w:p>
          <w:p w14:paraId="77089A26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200EA78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6D3DCC78" w14:textId="77777777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proofErr w:type="gramStart"/>
            <w:r w:rsidRPr="00926DA6">
              <w:rPr>
                <w:i/>
                <w:lang w:val="pt-PT"/>
              </w:rPr>
              <w:t>frames</w:t>
            </w:r>
            <w:proofErr w:type="spellEnd"/>
            <w:proofErr w:type="gramEnd"/>
            <w:r>
              <w:rPr>
                <w:lang w:val="pt-PT"/>
              </w:rPr>
              <w:t xml:space="preserve"> estão outras cenas usando um sistema de iluminação com 3 luzes: ___________________</w:t>
            </w:r>
          </w:p>
        </w:tc>
        <w:tc>
          <w:tcPr>
            <w:tcW w:w="3487" w:type="pct"/>
            <w:gridSpan w:val="2"/>
          </w:tcPr>
          <w:p w14:paraId="76D9FD0B" w14:textId="77777777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Substitua as imagens em baixo, por imagens do seu filme onde se vejam as luzes que usou.</w:t>
            </w:r>
          </w:p>
        </w:tc>
      </w:tr>
      <w:tr w:rsidR="004453E2" w:rsidRPr="00F77922" w14:paraId="79261CB2" w14:textId="77777777" w:rsidTr="001175E2">
        <w:tc>
          <w:tcPr>
            <w:tcW w:w="1513" w:type="pct"/>
            <w:vMerge/>
          </w:tcPr>
          <w:p w14:paraId="1FAAECE6" w14:textId="77777777" w:rsidR="004453E2" w:rsidRDefault="004453E2" w:rsidP="001175E2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7B4EEDD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Cena Global</w:t>
            </w:r>
          </w:p>
          <w:p w14:paraId="1E0783D0" w14:textId="77777777" w:rsidR="004453E2" w:rsidRDefault="004453E2" w:rsidP="001175E2">
            <w:pPr>
              <w:rPr>
                <w:lang w:val="pt-PT"/>
              </w:rPr>
            </w:pPr>
            <w:r w:rsidRPr="00BB4BA3">
              <w:rPr>
                <w:noProof/>
                <w:lang w:val="pt-PT" w:eastAsia="pt-PT"/>
              </w:rPr>
              <w:drawing>
                <wp:inline distT="0" distB="0" distL="0" distR="0" wp14:anchorId="62D0D22B" wp14:editId="001B9F48">
                  <wp:extent cx="1980000" cy="834230"/>
                  <wp:effectExtent l="0" t="0" r="127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21587E48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Luz Principal</w:t>
            </w:r>
          </w:p>
          <w:p w14:paraId="5AF16114" w14:textId="77777777" w:rsidR="004453E2" w:rsidRDefault="004453E2" w:rsidP="001175E2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3EBA3099" wp14:editId="07E73434">
                  <wp:extent cx="1980000" cy="82787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2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3E2" w:rsidRPr="00F77922" w14:paraId="51130C6F" w14:textId="77777777" w:rsidTr="001175E2">
        <w:tc>
          <w:tcPr>
            <w:tcW w:w="1513" w:type="pct"/>
            <w:vMerge/>
          </w:tcPr>
          <w:p w14:paraId="4627D01A" w14:textId="77777777" w:rsidR="004453E2" w:rsidRPr="00E01FDD" w:rsidRDefault="004453E2" w:rsidP="001175E2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00673D9B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Luz de Preenchimento</w:t>
            </w:r>
          </w:p>
          <w:p w14:paraId="13B313B7" w14:textId="77777777" w:rsidR="004453E2" w:rsidRPr="00E01FDD" w:rsidRDefault="004453E2" w:rsidP="001175E2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4BCA6FDA" wp14:editId="3031EA8B">
                  <wp:extent cx="1980000" cy="830984"/>
                  <wp:effectExtent l="0" t="0" r="127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580813FE" w14:textId="77777777" w:rsidR="004453E2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 xml:space="preserve">Luz de Recorte (ou </w:t>
            </w:r>
            <w:proofErr w:type="spellStart"/>
            <w:r>
              <w:rPr>
                <w:lang w:val="pt-PT"/>
              </w:rPr>
              <w:t>contra-luz</w:t>
            </w:r>
            <w:proofErr w:type="spellEnd"/>
            <w:r>
              <w:rPr>
                <w:lang w:val="pt-PT"/>
              </w:rPr>
              <w:t>)</w:t>
            </w:r>
          </w:p>
          <w:p w14:paraId="48F3EE8A" w14:textId="77777777" w:rsidR="004453E2" w:rsidRPr="00E01FDD" w:rsidRDefault="004453E2" w:rsidP="001175E2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05FFA300" wp14:editId="3B1CFBEF">
                  <wp:extent cx="1980000" cy="832965"/>
                  <wp:effectExtent l="0" t="0" r="127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9409" w14:textId="77777777" w:rsidR="004453E2" w:rsidRDefault="004453E2" w:rsidP="008D6D77">
      <w:pPr>
        <w:rPr>
          <w:lang w:val="pt-PT"/>
        </w:rPr>
      </w:pPr>
    </w:p>
    <w:p w14:paraId="0173C7EF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2354"/>
        <w:gridCol w:w="3402"/>
      </w:tblGrid>
      <w:tr w:rsidR="00A57C14" w:rsidRPr="00D14769" w14:paraId="547395A3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108EE1A8" w14:textId="77777777" w:rsidR="00A57C14" w:rsidRPr="00D14769" w:rsidRDefault="00A57C14" w:rsidP="00864D1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MATERIAIS (</w:t>
            </w:r>
            <w:r w:rsidR="000F7206">
              <w:rPr>
                <w:lang w:val="pt-PT"/>
              </w:rPr>
              <w:t>1</w:t>
            </w:r>
            <w:r>
              <w:rPr>
                <w:lang w:val="pt-PT"/>
              </w:rPr>
              <w:t>5%)</w:t>
            </w:r>
          </w:p>
        </w:tc>
      </w:tr>
      <w:tr w:rsidR="00A57C14" w:rsidRPr="0038172A" w14:paraId="5F55F9D9" w14:textId="77777777" w:rsidTr="00864D1A">
        <w:tc>
          <w:tcPr>
            <w:tcW w:w="1922" w:type="pct"/>
            <w:vMerge w:val="restart"/>
          </w:tcPr>
          <w:p w14:paraId="7140837A" w14:textId="77777777" w:rsidR="00A57C14" w:rsidRPr="00D14769" w:rsidRDefault="00A57C14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</w:t>
            </w:r>
            <w:r w:rsidR="000F7206">
              <w:rPr>
                <w:lang w:val="pt-PT"/>
              </w:rPr>
              <w:t xml:space="preserve">e </w:t>
            </w:r>
            <w:r w:rsidR="000F7206" w:rsidRPr="000F7206">
              <w:rPr>
                <w:u w:val="single"/>
                <w:lang w:val="pt-PT"/>
              </w:rPr>
              <w:t>3</w:t>
            </w:r>
            <w:r w:rsidRPr="000F7206">
              <w:rPr>
                <w:u w:val="single"/>
                <w:lang w:val="pt-PT"/>
              </w:rPr>
              <w:t xml:space="preserve"> </w:t>
            </w:r>
            <w:r w:rsidR="000F7206" w:rsidRPr="000F7206">
              <w:rPr>
                <w:u w:val="single"/>
                <w:lang w:val="pt-PT"/>
              </w:rPr>
              <w:t>objetos com valores de brilho</w:t>
            </w:r>
            <w:r w:rsidR="000F7206"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5300C36C" w14:textId="77777777" w:rsidR="00A57C14" w:rsidRPr="00D14769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38172A" w14:paraId="4C1E39B9" w14:textId="77777777" w:rsidTr="00864D1A">
        <w:tc>
          <w:tcPr>
            <w:tcW w:w="1922" w:type="pct"/>
            <w:vMerge/>
          </w:tcPr>
          <w:p w14:paraId="005EDE17" w14:textId="77777777" w:rsidR="00A57C14" w:rsidRPr="00D14769" w:rsidRDefault="00A57C14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527ACD2E" w14:textId="77777777" w:rsidR="00A57C14" w:rsidRPr="00D14769" w:rsidRDefault="00A57C14" w:rsidP="00864D1A">
            <w:pPr>
              <w:rPr>
                <w:lang w:val="pt-PT"/>
              </w:rPr>
            </w:pPr>
          </w:p>
        </w:tc>
      </w:tr>
      <w:tr w:rsidR="00A57C14" w:rsidRPr="0038172A" w14:paraId="67D5FA3D" w14:textId="77777777" w:rsidTr="00864D1A">
        <w:tc>
          <w:tcPr>
            <w:tcW w:w="1922" w:type="pct"/>
            <w:vMerge/>
          </w:tcPr>
          <w:p w14:paraId="3E995888" w14:textId="77777777" w:rsidR="00A57C14" w:rsidRPr="00D14769" w:rsidRDefault="00A57C14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BE62995" w14:textId="77777777" w:rsidR="00A57C14" w:rsidRPr="00D14769" w:rsidRDefault="00A57C14" w:rsidP="00864D1A">
            <w:pPr>
              <w:rPr>
                <w:lang w:val="pt-PT"/>
              </w:rPr>
            </w:pPr>
          </w:p>
        </w:tc>
      </w:tr>
      <w:tr w:rsidR="000F7206" w:rsidRPr="0038172A" w14:paraId="1E35F789" w14:textId="77777777" w:rsidTr="00864D1A">
        <w:tc>
          <w:tcPr>
            <w:tcW w:w="1922" w:type="pct"/>
            <w:vMerge w:val="restart"/>
          </w:tcPr>
          <w:p w14:paraId="16EDF072" w14:textId="77777777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>3 objetos com valores de refletividade</w:t>
            </w:r>
            <w:r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412E09AD" w14:textId="77777777" w:rsidR="000F7206" w:rsidRPr="00D14769" w:rsidRDefault="000F7206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0F7206" w:rsidRPr="0038172A" w14:paraId="113CAF7F" w14:textId="77777777" w:rsidTr="00864D1A">
        <w:tc>
          <w:tcPr>
            <w:tcW w:w="1922" w:type="pct"/>
            <w:vMerge/>
          </w:tcPr>
          <w:p w14:paraId="1765F367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D376579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0F7206" w:rsidRPr="0038172A" w14:paraId="063B42E3" w14:textId="77777777" w:rsidTr="00864D1A">
        <w:tc>
          <w:tcPr>
            <w:tcW w:w="1922" w:type="pct"/>
            <w:vMerge/>
          </w:tcPr>
          <w:p w14:paraId="60255B20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425B91D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0F7206" w:rsidRPr="0038172A" w14:paraId="4C0CADBA" w14:textId="77777777" w:rsidTr="00864D1A">
        <w:tc>
          <w:tcPr>
            <w:tcW w:w="1922" w:type="pct"/>
            <w:vMerge w:val="restart"/>
          </w:tcPr>
          <w:p w14:paraId="2A81BE88" w14:textId="77777777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>3 objetos com valores de transparência</w:t>
            </w:r>
            <w:r>
              <w:rPr>
                <w:lang w:val="pt-PT"/>
              </w:rPr>
              <w:t xml:space="preserve"> diferente</w:t>
            </w:r>
          </w:p>
        </w:tc>
        <w:tc>
          <w:tcPr>
            <w:tcW w:w="3078" w:type="pct"/>
            <w:gridSpan w:val="2"/>
          </w:tcPr>
          <w:p w14:paraId="4E77267F" w14:textId="77777777" w:rsidR="000F7206" w:rsidRPr="00D14769" w:rsidRDefault="000F7206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0F7206" w:rsidRPr="0038172A" w14:paraId="1C049567" w14:textId="77777777" w:rsidTr="00864D1A">
        <w:tc>
          <w:tcPr>
            <w:tcW w:w="1922" w:type="pct"/>
            <w:vMerge/>
          </w:tcPr>
          <w:p w14:paraId="1D719F60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2AFBE172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0F7206" w:rsidRPr="0038172A" w14:paraId="207ED307" w14:textId="77777777" w:rsidTr="00864D1A">
        <w:tc>
          <w:tcPr>
            <w:tcW w:w="1922" w:type="pct"/>
            <w:vMerge/>
          </w:tcPr>
          <w:p w14:paraId="76E452BA" w14:textId="77777777" w:rsidR="000F7206" w:rsidRPr="00D14769" w:rsidRDefault="000F7206" w:rsidP="00864D1A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046A042" w14:textId="77777777" w:rsidR="000F7206" w:rsidRPr="00D14769" w:rsidRDefault="000F7206" w:rsidP="00864D1A">
            <w:pPr>
              <w:rPr>
                <w:lang w:val="pt-PT"/>
              </w:rPr>
            </w:pPr>
          </w:p>
        </w:tc>
      </w:tr>
      <w:tr w:rsidR="004453E2" w:rsidRPr="0038172A" w14:paraId="2D32AC92" w14:textId="77777777" w:rsidTr="004453E2">
        <w:tc>
          <w:tcPr>
            <w:tcW w:w="1922" w:type="pct"/>
          </w:tcPr>
          <w:p w14:paraId="489F23C5" w14:textId="00BC977F" w:rsidR="004453E2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UV </w:t>
            </w:r>
            <w:proofErr w:type="spellStart"/>
            <w:r w:rsidRPr="004453E2">
              <w:rPr>
                <w:b/>
                <w:lang w:val="pt-PT"/>
              </w:rPr>
              <w:t>Unwrapping</w:t>
            </w:r>
            <w:proofErr w:type="spellEnd"/>
            <w:r>
              <w:rPr>
                <w:lang w:val="pt-PT"/>
              </w:rPr>
              <w:t>, bem como o nome dos ficheiros das imagens que usou.</w:t>
            </w:r>
          </w:p>
        </w:tc>
        <w:tc>
          <w:tcPr>
            <w:tcW w:w="1259" w:type="pct"/>
          </w:tcPr>
          <w:p w14:paraId="1C2C0A0B" w14:textId="77777777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gramStart"/>
            <w:r>
              <w:rPr>
                <w:lang w:val="pt-PT"/>
              </w:rPr>
              <w:t>imagem.png</w:t>
            </w:r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819" w:type="pct"/>
          </w:tcPr>
          <w:p w14:paraId="608A1ACA" w14:textId="77777777" w:rsidR="004453E2" w:rsidRPr="00E01FDD" w:rsidRDefault="004453E2" w:rsidP="001175E2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38172A" w14:paraId="334D5831" w14:textId="77777777" w:rsidTr="004453E2">
        <w:tc>
          <w:tcPr>
            <w:tcW w:w="1922" w:type="pct"/>
          </w:tcPr>
          <w:p w14:paraId="3C727F39" w14:textId="69382583" w:rsidR="00A57C14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</w:t>
            </w:r>
            <w:proofErr w:type="spellStart"/>
            <w:r>
              <w:rPr>
                <w:b/>
                <w:lang w:val="pt-PT"/>
              </w:rPr>
              <w:t>Bump</w:t>
            </w:r>
            <w:proofErr w:type="spellEnd"/>
            <w:r>
              <w:rPr>
                <w:b/>
                <w:lang w:val="pt-PT"/>
              </w:rPr>
              <w:t xml:space="preserve"> </w:t>
            </w:r>
            <w:proofErr w:type="spellStart"/>
            <w:r>
              <w:rPr>
                <w:b/>
                <w:lang w:val="pt-PT"/>
              </w:rPr>
              <w:t>M</w:t>
            </w:r>
            <w:r w:rsidRPr="004453E2">
              <w:rPr>
                <w:b/>
                <w:lang w:val="pt-PT"/>
              </w:rPr>
              <w:t>apping</w:t>
            </w:r>
            <w:proofErr w:type="spellEnd"/>
            <w:r>
              <w:rPr>
                <w:lang w:val="pt-PT"/>
              </w:rPr>
              <w:t>, bem como o nome dos ficheiros das imagens que usou</w:t>
            </w:r>
            <w:r w:rsidR="00A57C14">
              <w:rPr>
                <w:lang w:val="pt-PT"/>
              </w:rPr>
              <w:t>.</w:t>
            </w:r>
          </w:p>
        </w:tc>
        <w:tc>
          <w:tcPr>
            <w:tcW w:w="1259" w:type="pct"/>
          </w:tcPr>
          <w:p w14:paraId="0F8772B8" w14:textId="77777777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gramStart"/>
            <w:r>
              <w:rPr>
                <w:lang w:val="pt-PT"/>
              </w:rPr>
              <w:t>imagem.png</w:t>
            </w:r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819" w:type="pct"/>
          </w:tcPr>
          <w:p w14:paraId="5A48BB7C" w14:textId="77777777" w:rsidR="00A57C14" w:rsidRPr="00E01FDD" w:rsidRDefault="00A57C14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4453E2" w:rsidRPr="0038172A" w14:paraId="67D0B96C" w14:textId="77777777" w:rsidTr="004453E2">
        <w:tc>
          <w:tcPr>
            <w:tcW w:w="1922" w:type="pct"/>
          </w:tcPr>
          <w:p w14:paraId="00C12A69" w14:textId="29C3D20A" w:rsidR="004453E2" w:rsidRPr="004453E2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onde foram a</w:t>
            </w:r>
            <w:r w:rsidRPr="004453E2">
              <w:rPr>
                <w:lang w:val="pt-PT"/>
              </w:rPr>
              <w:t>plica</w:t>
            </w:r>
            <w:r>
              <w:rPr>
                <w:lang w:val="pt-PT"/>
              </w:rPr>
              <w:t>das</w:t>
            </w:r>
            <w:r w:rsidRPr="004453E2">
              <w:rPr>
                <w:lang w:val="pt-PT"/>
              </w:rPr>
              <w:t xml:space="preserve"> texturas a formas não planares</w:t>
            </w:r>
            <w:r>
              <w:rPr>
                <w:lang w:val="pt-PT"/>
              </w:rPr>
              <w:t xml:space="preserve"> bem como o nome dos ficheiros das imagens que usou.</w:t>
            </w:r>
          </w:p>
        </w:tc>
        <w:tc>
          <w:tcPr>
            <w:tcW w:w="1259" w:type="pct"/>
          </w:tcPr>
          <w:p w14:paraId="0D849E4B" w14:textId="6B127750" w:rsidR="004453E2" w:rsidRDefault="004453E2" w:rsidP="00864D1A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gramStart"/>
            <w:r>
              <w:rPr>
                <w:lang w:val="pt-PT"/>
              </w:rPr>
              <w:t>imagem.png</w:t>
            </w:r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819" w:type="pct"/>
          </w:tcPr>
          <w:p w14:paraId="33B953CD" w14:textId="15F4FA5B" w:rsidR="004453E2" w:rsidRDefault="004453E2" w:rsidP="00864D1A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</w:tbl>
    <w:p w14:paraId="393D28F7" w14:textId="77777777" w:rsidR="00A57C14" w:rsidRPr="00A57C14" w:rsidRDefault="00A57C14" w:rsidP="00A57C14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5"/>
        <w:gridCol w:w="1503"/>
        <w:gridCol w:w="4252"/>
      </w:tblGrid>
      <w:tr w:rsidR="00F72023" w:rsidRPr="00D14769" w14:paraId="0A4B2873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67E654AC" w14:textId="77777777" w:rsidR="00F72023" w:rsidRPr="00D14769" w:rsidRDefault="0014323E" w:rsidP="0014323E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CÂMARAS E AMBIENTE GERAL</w:t>
            </w:r>
            <w:r w:rsidR="00F72023">
              <w:rPr>
                <w:lang w:val="pt-PT"/>
              </w:rPr>
              <w:t xml:space="preserve"> (1</w:t>
            </w:r>
            <w:r>
              <w:rPr>
                <w:lang w:val="pt-PT"/>
              </w:rPr>
              <w:t>5</w:t>
            </w:r>
            <w:r w:rsidR="00F72023">
              <w:rPr>
                <w:lang w:val="pt-PT"/>
              </w:rPr>
              <w:t>%)</w:t>
            </w:r>
          </w:p>
        </w:tc>
      </w:tr>
      <w:tr w:rsidR="0014323E" w:rsidRPr="00E01FDD" w14:paraId="2BB8AF24" w14:textId="77777777" w:rsidTr="0014323E">
        <w:tc>
          <w:tcPr>
            <w:tcW w:w="1922" w:type="pct"/>
            <w:vMerge w:val="restart"/>
          </w:tcPr>
          <w:p w14:paraId="005B6EB7" w14:textId="375A88E9" w:rsidR="0014323E" w:rsidRPr="00E01FDD" w:rsidRDefault="0014323E" w:rsidP="0014323E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as lentes usadas </w:t>
            </w:r>
            <w:r w:rsidR="00932E64">
              <w:rPr>
                <w:lang w:val="pt-PT"/>
              </w:rPr>
              <w:t xml:space="preserve">(mínimo: 2) </w:t>
            </w:r>
            <w:r>
              <w:rPr>
                <w:lang w:val="pt-PT"/>
              </w:rPr>
              <w:t xml:space="preserve">e as </w:t>
            </w:r>
            <w:proofErr w:type="spellStart"/>
            <w:proofErr w:type="gramStart"/>
            <w:r w:rsidRPr="0014323E">
              <w:rPr>
                <w:i/>
                <w:lang w:val="pt-PT"/>
              </w:rPr>
              <w:t>frames</w:t>
            </w:r>
            <w:proofErr w:type="spellEnd"/>
            <w:proofErr w:type="gramEnd"/>
            <w:r>
              <w:rPr>
                <w:lang w:val="pt-PT"/>
              </w:rPr>
              <w:t xml:space="preserve"> onde foram usadas, como indicado no exemplo (acrescente ou apague linhas consoante necessário).</w:t>
            </w:r>
          </w:p>
        </w:tc>
        <w:tc>
          <w:tcPr>
            <w:tcW w:w="804" w:type="pct"/>
          </w:tcPr>
          <w:p w14:paraId="4EB31907" w14:textId="77777777" w:rsidR="0014323E" w:rsidRPr="00E01FDD" w:rsidRDefault="0014323E" w:rsidP="0014323E">
            <w:pPr>
              <w:rPr>
                <w:lang w:val="pt-PT"/>
              </w:rPr>
            </w:pPr>
            <w:r>
              <w:rPr>
                <w:lang w:val="pt-PT"/>
              </w:rPr>
              <w:t>18mm</w:t>
            </w:r>
          </w:p>
        </w:tc>
        <w:tc>
          <w:tcPr>
            <w:tcW w:w="2274" w:type="pct"/>
          </w:tcPr>
          <w:p w14:paraId="47D40460" w14:textId="77777777" w:rsidR="0014323E" w:rsidRPr="00E01FDD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0 – 255; 300-350;401-600</w:t>
            </w:r>
          </w:p>
        </w:tc>
      </w:tr>
      <w:tr w:rsidR="0014323E" w:rsidRPr="00E01FDD" w14:paraId="30648A5A" w14:textId="77777777" w:rsidTr="0014323E">
        <w:tc>
          <w:tcPr>
            <w:tcW w:w="1922" w:type="pct"/>
            <w:vMerge/>
          </w:tcPr>
          <w:p w14:paraId="6723D0DE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6410B7DA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25mm</w:t>
            </w:r>
          </w:p>
        </w:tc>
        <w:tc>
          <w:tcPr>
            <w:tcW w:w="2274" w:type="pct"/>
          </w:tcPr>
          <w:p w14:paraId="706A12EA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256-300</w:t>
            </w:r>
          </w:p>
        </w:tc>
      </w:tr>
      <w:tr w:rsidR="0014323E" w:rsidRPr="00E01FDD" w14:paraId="61E5162A" w14:textId="77777777" w:rsidTr="0014323E">
        <w:tc>
          <w:tcPr>
            <w:tcW w:w="1922" w:type="pct"/>
            <w:vMerge/>
          </w:tcPr>
          <w:p w14:paraId="1C1C758A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0AD5F69E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50mm</w:t>
            </w:r>
          </w:p>
        </w:tc>
        <w:tc>
          <w:tcPr>
            <w:tcW w:w="2274" w:type="pct"/>
          </w:tcPr>
          <w:p w14:paraId="4D62C9D0" w14:textId="77777777" w:rsidR="0014323E" w:rsidRDefault="0014323E" w:rsidP="00864D1A">
            <w:pPr>
              <w:rPr>
                <w:lang w:val="pt-PT"/>
              </w:rPr>
            </w:pPr>
            <w:r>
              <w:rPr>
                <w:lang w:val="pt-PT"/>
              </w:rPr>
              <w:t>350-400</w:t>
            </w:r>
          </w:p>
        </w:tc>
      </w:tr>
      <w:tr w:rsidR="00F72023" w:rsidRPr="0038172A" w14:paraId="1C791773" w14:textId="77777777" w:rsidTr="00864D1A">
        <w:tc>
          <w:tcPr>
            <w:tcW w:w="1922" w:type="pct"/>
          </w:tcPr>
          <w:p w14:paraId="2C902ECA" w14:textId="62B168DD" w:rsidR="00F72023" w:rsidRPr="00D14769" w:rsidRDefault="00F72023" w:rsidP="0014323E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</w:t>
            </w:r>
            <w:r w:rsidR="0014323E">
              <w:rPr>
                <w:lang w:val="pt-PT"/>
              </w:rPr>
              <w:t xml:space="preserve">em que </w:t>
            </w:r>
            <w:proofErr w:type="spellStart"/>
            <w:proofErr w:type="gramStart"/>
            <w:r w:rsidR="0014323E" w:rsidRPr="0014323E">
              <w:rPr>
                <w:i/>
                <w:lang w:val="pt-PT"/>
              </w:rPr>
              <w:t>frames</w:t>
            </w:r>
            <w:proofErr w:type="spellEnd"/>
            <w:proofErr w:type="gramEnd"/>
            <w:r w:rsidR="0014323E">
              <w:rPr>
                <w:lang w:val="pt-PT"/>
              </w:rPr>
              <w:t xml:space="preserve"> foram feitos efeitos de zoom</w:t>
            </w:r>
            <w:r w:rsidR="00932E64">
              <w:rPr>
                <w:lang w:val="pt-PT"/>
              </w:rPr>
              <w:t xml:space="preserve"> (mínimo: 1).</w:t>
            </w:r>
          </w:p>
        </w:tc>
        <w:tc>
          <w:tcPr>
            <w:tcW w:w="3078" w:type="pct"/>
            <w:gridSpan w:val="2"/>
          </w:tcPr>
          <w:p w14:paraId="325FB395" w14:textId="1F3BBDC6" w:rsidR="00F72023" w:rsidRPr="00D14769" w:rsidRDefault="00F72023" w:rsidP="00864D1A">
            <w:pPr>
              <w:rPr>
                <w:lang w:val="pt-PT"/>
              </w:rPr>
            </w:pPr>
          </w:p>
        </w:tc>
      </w:tr>
    </w:tbl>
    <w:p w14:paraId="6C8552B8" w14:textId="77777777" w:rsidR="00F72023" w:rsidRPr="00A57C14" w:rsidRDefault="00F72023" w:rsidP="00F72023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5756"/>
      </w:tblGrid>
      <w:tr w:rsidR="0014323E" w:rsidRPr="00D14769" w14:paraId="4AE194A1" w14:textId="77777777" w:rsidTr="00864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1C342AC" w14:textId="77777777" w:rsidR="0014323E" w:rsidRPr="00D14769" w:rsidRDefault="00E75502" w:rsidP="00E7550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EXTRAS</w:t>
            </w:r>
            <w:r w:rsidR="0014323E">
              <w:rPr>
                <w:lang w:val="pt-PT"/>
              </w:rPr>
              <w:t xml:space="preserve"> (1</w:t>
            </w:r>
            <w:r>
              <w:rPr>
                <w:lang w:val="pt-PT"/>
              </w:rPr>
              <w:t>0</w:t>
            </w:r>
            <w:r w:rsidR="0014323E">
              <w:rPr>
                <w:lang w:val="pt-PT"/>
              </w:rPr>
              <w:t>%)</w:t>
            </w:r>
          </w:p>
        </w:tc>
      </w:tr>
      <w:tr w:rsidR="0014323E" w:rsidRPr="0038172A" w14:paraId="28E747D0" w14:textId="77777777" w:rsidTr="00864D1A">
        <w:tc>
          <w:tcPr>
            <w:tcW w:w="1922" w:type="pct"/>
          </w:tcPr>
          <w:p w14:paraId="4B0FBDA7" w14:textId="77777777" w:rsidR="0014323E" w:rsidRPr="00D14769" w:rsidRDefault="00E75502" w:rsidP="00864D1A">
            <w:pPr>
              <w:rPr>
                <w:lang w:val="pt-PT"/>
              </w:rPr>
            </w:pPr>
            <w:r>
              <w:rPr>
                <w:lang w:val="pt-PT"/>
              </w:rPr>
              <w:t>Descreva aqui os elementos extras que usou</w:t>
            </w:r>
          </w:p>
        </w:tc>
        <w:tc>
          <w:tcPr>
            <w:tcW w:w="3078" w:type="pct"/>
          </w:tcPr>
          <w:p w14:paraId="35EB8F5A" w14:textId="77777777" w:rsidR="0014323E" w:rsidRPr="00D14769" w:rsidRDefault="0014323E" w:rsidP="00864D1A">
            <w:pPr>
              <w:rPr>
                <w:lang w:val="pt-PT"/>
              </w:rPr>
            </w:pPr>
          </w:p>
        </w:tc>
      </w:tr>
    </w:tbl>
    <w:p w14:paraId="4BBAC16A" w14:textId="77777777" w:rsidR="0014323E" w:rsidRPr="00A57C14" w:rsidRDefault="0014323E" w:rsidP="0014323E">
      <w:pPr>
        <w:rPr>
          <w:lang w:val="pt-PT"/>
        </w:rPr>
      </w:pPr>
    </w:p>
    <w:sectPr w:rsidR="0014323E" w:rsidRPr="00A57C14">
      <w:footerReference w:type="default" r:id="rId11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6AEF707" w16cid:durableId="222B4831"/>
  <w16cid:commentId w16cid:paraId="5FAEBE6A" w16cid:durableId="222B8E5F"/>
  <w16cid:commentId w16cid:paraId="60E71AFF" w16cid:durableId="222B48A7"/>
  <w16cid:commentId w16cid:paraId="69B7E994" w16cid:durableId="222B48C1"/>
  <w16cid:commentId w16cid:paraId="55A7B1CC" w16cid:durableId="222B8DDF"/>
  <w16cid:commentId w16cid:paraId="7180777D" w16cid:durableId="222B48FF"/>
  <w16cid:commentId w16cid:paraId="6EB25738" w16cid:durableId="222B496A"/>
  <w16cid:commentId w16cid:paraId="37489A64" w16cid:durableId="222B49D2"/>
  <w16cid:commentId w16cid:paraId="5034B959" w16cid:durableId="222B4A2E"/>
  <w16cid:commentId w16cid:paraId="62D4DDC3" w16cid:durableId="222B4B1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234518" w14:textId="77777777" w:rsidR="00A1730E" w:rsidRDefault="00A1730E">
      <w:pPr>
        <w:spacing w:after="0" w:line="240" w:lineRule="auto"/>
      </w:pPr>
      <w:r>
        <w:separator/>
      </w:r>
    </w:p>
  </w:endnote>
  <w:endnote w:type="continuationSeparator" w:id="0">
    <w:p w14:paraId="0C57AAF3" w14:textId="77777777" w:rsidR="00A1730E" w:rsidRDefault="00A17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30D681" w14:textId="6359C6CC" w:rsidR="00D301C6" w:rsidRPr="00D301C6" w:rsidRDefault="00A1730E">
    <w:pPr>
      <w:pStyle w:val="Footer"/>
      <w:rPr>
        <w:lang w:val="pt-PT"/>
      </w:rPr>
    </w:pPr>
    <w:sdt>
      <w:sdtPr>
        <w:rPr>
          <w:noProof w:val="0"/>
          <w:lang w:val="pt-PT"/>
        </w:rPr>
        <w:alias w:val="Title"/>
        <w:tag w:val=""/>
        <w:id w:val="2053801605"/>
        <w:placeholder>
          <w:docPart w:val="253245950E524BA3BF4FEF068D9EA50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76758" w:rsidRPr="00D301C6">
          <w:rPr>
            <w:noProof w:val="0"/>
            <w:lang w:val="pt-PT"/>
          </w:rPr>
          <w:t>Fundamentos de Computação Gráfica - 20</w:t>
        </w:r>
        <w:r w:rsidR="0038172A">
          <w:rPr>
            <w:noProof w:val="0"/>
            <w:lang w:val="pt-PT"/>
          </w:rPr>
          <w:t>20/2021</w:t>
        </w:r>
      </w:sdtContent>
    </w:sdt>
    <w:r w:rsidR="00D301C6" w:rsidRPr="00D301C6">
      <w:rPr>
        <w:noProof w:val="0"/>
      </w:rPr>
      <w:ptab w:relativeTo="margin" w:alignment="right" w:leader="none"/>
    </w:r>
    <w:r w:rsidR="00D301C6">
      <w:rPr>
        <w:noProof w:val="0"/>
      </w:rPr>
      <w:fldChar w:fldCharType="begin"/>
    </w:r>
    <w:r w:rsidR="00D301C6">
      <w:rPr>
        <w:noProof w:val="0"/>
      </w:rPr>
      <w:instrText xml:space="preserve"> PAGE   \* MERGEFORMAT </w:instrText>
    </w:r>
    <w:r w:rsidR="00D301C6">
      <w:rPr>
        <w:noProof w:val="0"/>
      </w:rPr>
      <w:fldChar w:fldCharType="separate"/>
    </w:r>
    <w:r w:rsidR="0038172A">
      <w:t>3</w:t>
    </w:r>
    <w:r w:rsidR="00D301C6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549476" w14:textId="77777777" w:rsidR="00A1730E" w:rsidRDefault="00A1730E">
      <w:pPr>
        <w:spacing w:after="0" w:line="240" w:lineRule="auto"/>
      </w:pPr>
      <w:r>
        <w:separator/>
      </w:r>
    </w:p>
  </w:footnote>
  <w:footnote w:type="continuationSeparator" w:id="0">
    <w:p w14:paraId="36ABF500" w14:textId="77777777" w:rsidR="00A1730E" w:rsidRDefault="00A173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2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3B7"/>
    <w:rsid w:val="00083B37"/>
    <w:rsid w:val="000A04A2"/>
    <w:rsid w:val="000A0612"/>
    <w:rsid w:val="000F7206"/>
    <w:rsid w:val="0014323E"/>
    <w:rsid w:val="0016056E"/>
    <w:rsid w:val="001663B7"/>
    <w:rsid w:val="001A728E"/>
    <w:rsid w:val="001B7D75"/>
    <w:rsid w:val="001C06F8"/>
    <w:rsid w:val="001E042A"/>
    <w:rsid w:val="00203602"/>
    <w:rsid w:val="00225505"/>
    <w:rsid w:val="00276758"/>
    <w:rsid w:val="003312ED"/>
    <w:rsid w:val="0038172A"/>
    <w:rsid w:val="004018C1"/>
    <w:rsid w:val="004453E2"/>
    <w:rsid w:val="004727F4"/>
    <w:rsid w:val="004A0A8D"/>
    <w:rsid w:val="004B2B34"/>
    <w:rsid w:val="005350DC"/>
    <w:rsid w:val="00551B90"/>
    <w:rsid w:val="00575B92"/>
    <w:rsid w:val="005B0EE5"/>
    <w:rsid w:val="005D3739"/>
    <w:rsid w:val="005D4DC9"/>
    <w:rsid w:val="005F7999"/>
    <w:rsid w:val="00626EDA"/>
    <w:rsid w:val="006D7FF8"/>
    <w:rsid w:val="00704472"/>
    <w:rsid w:val="00721B87"/>
    <w:rsid w:val="0076559E"/>
    <w:rsid w:val="00791457"/>
    <w:rsid w:val="007D28EB"/>
    <w:rsid w:val="007F277A"/>
    <w:rsid w:val="007F372E"/>
    <w:rsid w:val="00873D36"/>
    <w:rsid w:val="00886ACB"/>
    <w:rsid w:val="008C597C"/>
    <w:rsid w:val="008D5E06"/>
    <w:rsid w:val="008D6D77"/>
    <w:rsid w:val="00926DA6"/>
    <w:rsid w:val="00932E64"/>
    <w:rsid w:val="00954BFF"/>
    <w:rsid w:val="00A1730E"/>
    <w:rsid w:val="00A57C14"/>
    <w:rsid w:val="00AA316B"/>
    <w:rsid w:val="00B31FE5"/>
    <w:rsid w:val="00BB4BA3"/>
    <w:rsid w:val="00BC1FD2"/>
    <w:rsid w:val="00C92C41"/>
    <w:rsid w:val="00D14769"/>
    <w:rsid w:val="00D301C6"/>
    <w:rsid w:val="00D57E3E"/>
    <w:rsid w:val="00DB24CB"/>
    <w:rsid w:val="00DF5013"/>
    <w:rsid w:val="00E01FDD"/>
    <w:rsid w:val="00E75502"/>
    <w:rsid w:val="00E9640A"/>
    <w:rsid w:val="00EE1A1B"/>
    <w:rsid w:val="00EE4B87"/>
    <w:rsid w:val="00EF7E07"/>
    <w:rsid w:val="00F1586E"/>
    <w:rsid w:val="00F60AE0"/>
    <w:rsid w:val="00F72023"/>
    <w:rsid w:val="00F7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C3093"/>
  <w15:chartTrackingRefBased/>
  <w15:docId w15:val="{40A61F72-E357-4A31-88CB-7400F983F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31F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1F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1FE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1F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1FE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FE5"/>
    <w:pPr>
      <w:spacing w:after="0"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FE5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53245950E524BA3BF4FEF068D9EA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E6E70-3722-4E3A-A168-3954F7817585}"/>
      </w:docPartPr>
      <w:docPartBody>
        <w:p w:rsidR="00D707F4" w:rsidRDefault="0032599C">
          <w:r w:rsidRPr="00CA2AB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7C6"/>
    <w:rsid w:val="000926C6"/>
    <w:rsid w:val="0032599C"/>
    <w:rsid w:val="003D0AE1"/>
    <w:rsid w:val="00450380"/>
    <w:rsid w:val="005B27C6"/>
    <w:rsid w:val="006F3A07"/>
    <w:rsid w:val="00855626"/>
    <w:rsid w:val="009D1F23"/>
    <w:rsid w:val="00D707F4"/>
    <w:rsid w:val="00FE204B"/>
    <w:rsid w:val="00FF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C94F3C40444E78B830D2334CBEB187">
    <w:name w:val="5AC94F3C40444E78B830D2334CBEB187"/>
  </w:style>
  <w:style w:type="paragraph" w:customStyle="1" w:styleId="B56EFC0A3E3042E4AC5C7997B3AD6305">
    <w:name w:val="B56EFC0A3E3042E4AC5C7997B3AD6305"/>
  </w:style>
  <w:style w:type="paragraph" w:customStyle="1" w:styleId="E61E5CCD05D945FA8DAF539C67066192">
    <w:name w:val="E61E5CCD05D945FA8DAF539C67066192"/>
  </w:style>
  <w:style w:type="paragraph" w:customStyle="1" w:styleId="06B81B38856A4D61A7B14C64E1E33127">
    <w:name w:val="06B81B38856A4D61A7B14C64E1E33127"/>
  </w:style>
  <w:style w:type="paragraph" w:customStyle="1" w:styleId="5D2F8FEB30E44839A71AF9FF7A7CA7A5">
    <w:name w:val="5D2F8FEB30E44839A71AF9FF7A7CA7A5"/>
  </w:style>
  <w:style w:type="paragraph" w:customStyle="1" w:styleId="F08ABC9BA95044CD9BCE4C5A3CBA53F9">
    <w:name w:val="F08ABC9BA95044CD9BCE4C5A3CBA53F9"/>
  </w:style>
  <w:style w:type="paragraph" w:customStyle="1" w:styleId="A1A929A3BC8A4319B22425DB0EBE21FF">
    <w:name w:val="A1A929A3BC8A4319B22425DB0EBE21FF"/>
  </w:style>
  <w:style w:type="paragraph" w:customStyle="1" w:styleId="BE3EA13F7AB94AD2938E02891716EBE7">
    <w:name w:val="BE3EA13F7AB94AD2938E02891716EBE7"/>
  </w:style>
  <w:style w:type="paragraph" w:customStyle="1" w:styleId="E8313B593E744FD6A4DA07D2158F661C">
    <w:name w:val="E8313B593E744FD6A4DA07D2158F661C"/>
  </w:style>
  <w:style w:type="paragraph" w:customStyle="1" w:styleId="BFA3CE72CD1247558293BE28714E9DAB">
    <w:name w:val="BFA3CE72CD1247558293BE28714E9DAB"/>
  </w:style>
  <w:style w:type="paragraph" w:customStyle="1" w:styleId="97ABC819D9064F06891C120029150493">
    <w:name w:val="97ABC819D9064F06891C120029150493"/>
  </w:style>
  <w:style w:type="paragraph" w:customStyle="1" w:styleId="63C729EADE154055A462B0635AF3DCFA">
    <w:name w:val="63C729EADE154055A462B0635AF3DCFA"/>
  </w:style>
  <w:style w:type="paragraph" w:customStyle="1" w:styleId="293787F335C64A57ADEA72CCEF886469">
    <w:name w:val="293787F335C64A57ADEA72CCEF886469"/>
  </w:style>
  <w:style w:type="paragraph" w:customStyle="1" w:styleId="6F66077F998544B49ED0DBF7086ED68C">
    <w:name w:val="6F66077F998544B49ED0DBF7086ED68C"/>
  </w:style>
  <w:style w:type="paragraph" w:customStyle="1" w:styleId="3659F58A9C3947788277B2E747F312DF">
    <w:name w:val="3659F58A9C3947788277B2E747F312DF"/>
  </w:style>
  <w:style w:type="paragraph" w:customStyle="1" w:styleId="EECBC0BDC4FF428BA666BDB413096C00">
    <w:name w:val="EECBC0BDC4FF428BA666BDB413096C00"/>
  </w:style>
  <w:style w:type="paragraph" w:customStyle="1" w:styleId="6F362EDA257A4FABA7B22430D748409A">
    <w:name w:val="6F362EDA257A4FABA7B22430D748409A"/>
  </w:style>
  <w:style w:type="paragraph" w:customStyle="1" w:styleId="15A5C76689004EE3901544282A8D4BD0">
    <w:name w:val="15A5C76689004EE3901544282A8D4BD0"/>
  </w:style>
  <w:style w:type="paragraph" w:customStyle="1" w:styleId="E0B0296831B843039453F25C1CE06361">
    <w:name w:val="E0B0296831B843039453F25C1CE06361"/>
  </w:style>
  <w:style w:type="paragraph" w:customStyle="1" w:styleId="5F5A5F92341842ADB7C4C81F288A2D24">
    <w:name w:val="5F5A5F92341842ADB7C4C81F288A2D24"/>
  </w:style>
  <w:style w:type="paragraph" w:customStyle="1" w:styleId="39B29B938B18481CA489C686E0EE1C78">
    <w:name w:val="39B29B938B18481CA489C686E0EE1C78"/>
  </w:style>
  <w:style w:type="paragraph" w:customStyle="1" w:styleId="CD55A2B107B345B5AD21A3D573AC85F1">
    <w:name w:val="CD55A2B107B345B5AD21A3D573AC85F1"/>
  </w:style>
  <w:style w:type="paragraph" w:customStyle="1" w:styleId="39D7FE0906FC43CF9E903AA27D24171F">
    <w:name w:val="39D7FE0906FC43CF9E903AA27D24171F"/>
  </w:style>
  <w:style w:type="paragraph" w:customStyle="1" w:styleId="5F4C12D3316D46C8BCBCBB38F338F251">
    <w:name w:val="5F4C12D3316D46C8BCBCBB38F338F251"/>
  </w:style>
  <w:style w:type="paragraph" w:customStyle="1" w:styleId="D61260C25707459BBF0F18CE5DA92F79">
    <w:name w:val="D61260C25707459BBF0F18CE5DA92F79"/>
  </w:style>
  <w:style w:type="paragraph" w:customStyle="1" w:styleId="AF7CDF80B6064FCF9505AB45B130EEB1">
    <w:name w:val="AF7CDF80B6064FCF9505AB45B130EEB1"/>
  </w:style>
  <w:style w:type="paragraph" w:customStyle="1" w:styleId="436F362DFB0C4957BC2D173159FFA1E4">
    <w:name w:val="436F362DFB0C4957BC2D173159FFA1E4"/>
  </w:style>
  <w:style w:type="paragraph" w:customStyle="1" w:styleId="1362D0F496B841C2A2BE4B13D15E8CB5">
    <w:name w:val="1362D0F496B841C2A2BE4B13D15E8CB5"/>
  </w:style>
  <w:style w:type="paragraph" w:customStyle="1" w:styleId="EA2ED3E722BC401C9B4FF48CFC72D8D3">
    <w:name w:val="EA2ED3E722BC401C9B4FF48CFC72D8D3"/>
  </w:style>
  <w:style w:type="paragraph" w:customStyle="1" w:styleId="028F8A2C0F774899BB236E890F52756E">
    <w:name w:val="028F8A2C0F774899BB236E890F52756E"/>
  </w:style>
  <w:style w:type="paragraph" w:customStyle="1" w:styleId="0B88D033321F410C99C1009F015A3C0B">
    <w:name w:val="0B88D033321F410C99C1009F015A3C0B"/>
  </w:style>
  <w:style w:type="paragraph" w:customStyle="1" w:styleId="334CEB6D71CF41E1AA62D308D4E8243D">
    <w:name w:val="334CEB6D71CF41E1AA62D308D4E8243D"/>
  </w:style>
  <w:style w:type="paragraph" w:customStyle="1" w:styleId="1D2871BED3724CE3A060121810A764DD">
    <w:name w:val="1D2871BED3724CE3A060121810A764DD"/>
  </w:style>
  <w:style w:type="paragraph" w:customStyle="1" w:styleId="C1DC60D68C5946D494F850C28D07BB5E">
    <w:name w:val="C1DC60D68C5946D494F850C28D07BB5E"/>
  </w:style>
  <w:style w:type="paragraph" w:customStyle="1" w:styleId="814B318A28424605873B2C137150D766">
    <w:name w:val="814B318A28424605873B2C137150D766"/>
  </w:style>
  <w:style w:type="paragraph" w:customStyle="1" w:styleId="50F03A021D6249AAAB68E5F6146B103D">
    <w:name w:val="50F03A021D6249AAAB68E5F6146B103D"/>
  </w:style>
  <w:style w:type="paragraph" w:customStyle="1" w:styleId="200F1EB5FBA945028B003910F0EFFA5A">
    <w:name w:val="200F1EB5FBA945028B003910F0EFFA5A"/>
  </w:style>
  <w:style w:type="paragraph" w:customStyle="1" w:styleId="B84495339AE14962BCC78646C738334F">
    <w:name w:val="B84495339AE14962BCC78646C738334F"/>
  </w:style>
  <w:style w:type="paragraph" w:customStyle="1" w:styleId="4A72DE60E1CF4A4088C7B420A0CD34AE">
    <w:name w:val="4A72DE60E1CF4A4088C7B420A0CD34AE"/>
    <w:rsid w:val="005B27C6"/>
  </w:style>
  <w:style w:type="paragraph" w:customStyle="1" w:styleId="89029B3B5BE74BB7988CFD4621E968C9">
    <w:name w:val="89029B3B5BE74BB7988CFD4621E968C9"/>
    <w:rsid w:val="005B27C6"/>
  </w:style>
  <w:style w:type="paragraph" w:customStyle="1" w:styleId="70F8982C3FCE4C4FB3A93FF96EBDF9C1">
    <w:name w:val="70F8982C3FCE4C4FB3A93FF96EBDF9C1"/>
    <w:rsid w:val="005B27C6"/>
  </w:style>
  <w:style w:type="paragraph" w:customStyle="1" w:styleId="94A66AB2639A456B9EC8876035CFA000">
    <w:name w:val="94A66AB2639A456B9EC8876035CFA000"/>
    <w:rsid w:val="005B27C6"/>
  </w:style>
  <w:style w:type="paragraph" w:customStyle="1" w:styleId="C7DD6A11B2AA4828B521609C2B21279C">
    <w:name w:val="C7DD6A11B2AA4828B521609C2B21279C"/>
    <w:rsid w:val="005B27C6"/>
  </w:style>
  <w:style w:type="paragraph" w:customStyle="1" w:styleId="5584DFDA28EF4B98B0FDC32C800EFB91">
    <w:name w:val="5584DFDA28EF4B98B0FDC32C800EFB91"/>
    <w:rsid w:val="005B27C6"/>
  </w:style>
  <w:style w:type="paragraph" w:customStyle="1" w:styleId="CDB12AD671234DB5ACB5DDA57A16EA5A">
    <w:name w:val="CDB12AD671234DB5ACB5DDA57A16EA5A"/>
    <w:rsid w:val="005B27C6"/>
  </w:style>
  <w:style w:type="paragraph" w:customStyle="1" w:styleId="D2CD9110B4C3474E8CF4C86C84E12CA1">
    <w:name w:val="D2CD9110B4C3474E8CF4C86C84E12CA1"/>
    <w:rsid w:val="005B27C6"/>
  </w:style>
  <w:style w:type="paragraph" w:customStyle="1" w:styleId="15CDB2743A72401CB14996596F2ACA9A">
    <w:name w:val="15CDB2743A72401CB14996596F2ACA9A"/>
    <w:rsid w:val="005B27C6"/>
  </w:style>
  <w:style w:type="paragraph" w:customStyle="1" w:styleId="ED44D8F1667C4DDB91348F880FBA893A">
    <w:name w:val="ED44D8F1667C4DDB91348F880FBA893A"/>
    <w:rsid w:val="005B27C6"/>
  </w:style>
  <w:style w:type="paragraph" w:customStyle="1" w:styleId="4889F9592D0440308E0747C206C3418B">
    <w:name w:val="4889F9592D0440308E0747C206C3418B"/>
    <w:rsid w:val="005B27C6"/>
  </w:style>
  <w:style w:type="paragraph" w:customStyle="1" w:styleId="8E93A5D6C631440B911BB4F3FCAF1A5B">
    <w:name w:val="8E93A5D6C631440B911BB4F3FCAF1A5B"/>
    <w:rsid w:val="005B27C6"/>
  </w:style>
  <w:style w:type="paragraph" w:customStyle="1" w:styleId="F51BCB29E2294D22995A39A2F7D513E0">
    <w:name w:val="F51BCB29E2294D22995A39A2F7D513E0"/>
    <w:rsid w:val="005B27C6"/>
  </w:style>
  <w:style w:type="paragraph" w:customStyle="1" w:styleId="C063659DF8A04F2997341730ED11F10B">
    <w:name w:val="C063659DF8A04F2997341730ED11F10B"/>
    <w:rsid w:val="0032599C"/>
  </w:style>
  <w:style w:type="character" w:styleId="PlaceholderText">
    <w:name w:val="Placeholder Text"/>
    <w:basedOn w:val="DefaultParagraphFont"/>
    <w:uiPriority w:val="99"/>
    <w:semiHidden/>
    <w:rsid w:val="0032599C"/>
    <w:rPr>
      <w:color w:val="808080"/>
    </w:rPr>
  </w:style>
  <w:style w:type="paragraph" w:customStyle="1" w:styleId="47CBE933A7FC430987C39B5CCBDF996B">
    <w:name w:val="47CBE933A7FC430987C39B5CCBDF996B"/>
    <w:rsid w:val="0032599C"/>
  </w:style>
  <w:style w:type="paragraph" w:customStyle="1" w:styleId="292EE2449AD54C4B95CBFED2CBA5C7AC">
    <w:name w:val="292EE2449AD54C4B95CBFED2CBA5C7AC"/>
    <w:rsid w:val="0032599C"/>
  </w:style>
  <w:style w:type="paragraph" w:customStyle="1" w:styleId="C5C208F774EB43E58CF41460B7129264">
    <w:name w:val="C5C208F774EB43E58CF41460B7129264"/>
    <w:rsid w:val="0032599C"/>
  </w:style>
  <w:style w:type="paragraph" w:customStyle="1" w:styleId="7D3EAA5A4C454C0C9678D5BAD955BDCC">
    <w:name w:val="7D3EAA5A4C454C0C9678D5BAD955BDCC"/>
    <w:rsid w:val="003259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17</TotalTime>
  <Pages>1</Pages>
  <Words>590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Fundamentos de Computação Gráfica - 2019/2020</vt:lpstr>
    </vt:vector>
  </TitlesOfParts>
  <Company/>
  <LinksUpToDate>false</LinksUpToDate>
  <CharactersWithSpaces>3772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Computação Gráfica - 2020/2021</dc:title>
  <dc:creator>César Páris</dc:creator>
  <cp:lastModifiedBy>Microsoft account</cp:lastModifiedBy>
  <cp:revision>5</cp:revision>
  <dcterms:created xsi:type="dcterms:W3CDTF">2020-03-30T00:30:00Z</dcterms:created>
  <dcterms:modified xsi:type="dcterms:W3CDTF">2021-03-14T00:13:00Z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